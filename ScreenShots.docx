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62C1" w:rsidRPr="00765577" w:rsidRDefault="006862C1" w:rsidP="00ED7F66">
      <w:pPr>
        <w:tabs>
          <w:tab w:val="left" w:pos="360"/>
        </w:tabs>
        <w:spacing w:line="360" w:lineRule="auto"/>
        <w:jc w:val="both"/>
        <w:rPr>
          <w:b/>
          <w:sz w:val="28"/>
          <w:szCs w:val="28"/>
        </w:rPr>
      </w:pPr>
    </w:p>
    <w:p w:rsidR="00C8176E" w:rsidRPr="005D1D7A" w:rsidRDefault="005D1D7A" w:rsidP="00C8176E">
      <w:pPr>
        <w:spacing w:line="360" w:lineRule="auto"/>
        <w:rPr>
          <w:b/>
          <w:sz w:val="28"/>
          <w:szCs w:val="28"/>
        </w:rPr>
      </w:pPr>
      <w:r w:rsidRPr="005D1D7A">
        <w:rPr>
          <w:b/>
          <w:sz w:val="28"/>
          <w:szCs w:val="28"/>
        </w:rPr>
        <w:t xml:space="preserve">Chapter - </w:t>
      </w:r>
      <w:r w:rsidR="00C8176E" w:rsidRPr="005D1D7A">
        <w:rPr>
          <w:b/>
          <w:sz w:val="28"/>
          <w:szCs w:val="28"/>
        </w:rPr>
        <w:t>7</w:t>
      </w:r>
    </w:p>
    <w:p w:rsidR="006862C1" w:rsidRDefault="005D1D7A" w:rsidP="00AF6318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SNAPSHOTS</w:t>
      </w:r>
    </w:p>
    <w:p w:rsidR="003D309E" w:rsidRPr="005D1D7A" w:rsidRDefault="003D309E" w:rsidP="00AF6318">
      <w:pPr>
        <w:spacing w:line="360" w:lineRule="auto"/>
        <w:jc w:val="center"/>
        <w:rPr>
          <w:b/>
          <w:sz w:val="32"/>
          <w:szCs w:val="32"/>
        </w:rPr>
      </w:pPr>
    </w:p>
    <w:p w:rsidR="006862C1" w:rsidRDefault="00457641" w:rsidP="00ED7F66">
      <w:pPr>
        <w:tabs>
          <w:tab w:val="left" w:pos="2175"/>
        </w:tabs>
        <w:spacing w:line="360" w:lineRule="auto"/>
      </w:pPr>
      <w:r>
        <w:rPr>
          <w:noProof/>
        </w:rPr>
        <w:drawing>
          <wp:inline distT="0" distB="0" distL="0" distR="0">
            <wp:extent cx="5939790" cy="3162300"/>
            <wp:effectExtent l="19050" t="0" r="3810" b="0"/>
            <wp:docPr id="19" name="Picture 17" descr="C:\Users\nandan\Deskto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ndan\Desktop\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2C1" w:rsidRDefault="00ED7F66" w:rsidP="00ED7F66">
      <w:pPr>
        <w:spacing w:line="360" w:lineRule="auto"/>
        <w:rPr>
          <w:noProof/>
        </w:rPr>
      </w:pPr>
      <w:r>
        <w:rPr>
          <w:b/>
        </w:rPr>
        <w:t xml:space="preserve">                                        </w:t>
      </w:r>
      <w:r w:rsidR="003768D8">
        <w:rPr>
          <w:b/>
        </w:rPr>
        <w:t>SNA</w:t>
      </w:r>
      <w:r>
        <w:rPr>
          <w:b/>
        </w:rPr>
        <w:t>PSHOT 7.1</w:t>
      </w:r>
      <w:r w:rsidRPr="00CA445A">
        <w:t>:</w:t>
      </w:r>
      <w:r>
        <w:rPr>
          <w:b/>
        </w:rPr>
        <w:t xml:space="preserve"> </w:t>
      </w:r>
      <w:r w:rsidRPr="00CA445A">
        <w:t>Fr</w:t>
      </w:r>
      <w:r>
        <w:t>ont screen v</w:t>
      </w:r>
      <w:r w:rsidRPr="00CA445A">
        <w:t>iew</w:t>
      </w:r>
      <w:r>
        <w:rPr>
          <w:noProof/>
          <w:lang w:val="en-IN" w:eastAsia="en-IN"/>
        </w:rPr>
        <w:t xml:space="preserve"> </w:t>
      </w:r>
    </w:p>
    <w:p w:rsidR="006C7601" w:rsidRDefault="006C7601" w:rsidP="00ED7F66">
      <w:pPr>
        <w:spacing w:line="360" w:lineRule="auto"/>
        <w:rPr>
          <w:noProof/>
        </w:rPr>
      </w:pPr>
    </w:p>
    <w:p w:rsidR="00605B8F" w:rsidRDefault="00605B8F" w:rsidP="00ED7F66">
      <w:pPr>
        <w:spacing w:line="360" w:lineRule="auto"/>
      </w:pPr>
      <w:r>
        <w:rPr>
          <w:noProof/>
        </w:rPr>
        <w:drawing>
          <wp:inline distT="0" distB="0" distL="0" distR="0">
            <wp:extent cx="5939790" cy="3381375"/>
            <wp:effectExtent l="19050" t="0" r="3810" b="0"/>
            <wp:docPr id="10" name="Picture 6" descr="C:\Users\nand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ndan\Desktop\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655" w:rsidRPr="006C45F1" w:rsidRDefault="00ED7F66" w:rsidP="006C7601">
      <w:pPr>
        <w:spacing w:line="360" w:lineRule="auto"/>
        <w:jc w:val="center"/>
        <w:rPr>
          <w:b/>
        </w:rPr>
      </w:pPr>
      <w:r w:rsidRPr="003768D8">
        <w:rPr>
          <w:b/>
        </w:rPr>
        <w:t>SNAPSHOT 7.2</w:t>
      </w:r>
      <w:r>
        <w:t>: Instruction page</w:t>
      </w:r>
    </w:p>
    <w:p w:rsidR="00D27655" w:rsidRDefault="00605B8F" w:rsidP="00ED7F66">
      <w:pPr>
        <w:tabs>
          <w:tab w:val="left" w:pos="2175"/>
        </w:tabs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939790" cy="4076700"/>
            <wp:effectExtent l="19050" t="0" r="3810" b="0"/>
            <wp:docPr id="16" name="Picture 7" descr="C:\Users\nandan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ndan\Desktop\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655" w:rsidRDefault="00172BD4" w:rsidP="00ED7F66">
      <w:pPr>
        <w:spacing w:line="360" w:lineRule="auto"/>
      </w:pPr>
      <w:r>
        <w:t xml:space="preserve">                       </w:t>
      </w:r>
      <w:r w:rsidR="00ED7F66">
        <w:t xml:space="preserve">              </w:t>
      </w:r>
      <w:r w:rsidR="00846F3A">
        <w:t xml:space="preserve">  </w:t>
      </w:r>
      <w:r w:rsidR="003768D8" w:rsidRPr="003768D8">
        <w:rPr>
          <w:b/>
        </w:rPr>
        <w:t xml:space="preserve">SNAPSHOT </w:t>
      </w:r>
      <w:r w:rsidR="00B7337B" w:rsidRPr="003768D8">
        <w:rPr>
          <w:b/>
        </w:rPr>
        <w:t>7.3</w:t>
      </w:r>
      <w:r w:rsidR="00B7337B">
        <w:t>:</w:t>
      </w:r>
      <w:r w:rsidR="00846F3A">
        <w:t xml:space="preserve"> </w:t>
      </w:r>
      <w:r w:rsidR="002A7C19">
        <w:t xml:space="preserve">moving the light around </w:t>
      </w:r>
      <w:r w:rsidR="00846F3A">
        <w:t xml:space="preserve">torus  </w:t>
      </w:r>
    </w:p>
    <w:p w:rsidR="00846F3A" w:rsidRDefault="00846F3A" w:rsidP="00ED7F66">
      <w:pPr>
        <w:tabs>
          <w:tab w:val="left" w:pos="3435"/>
        </w:tabs>
        <w:spacing w:line="360" w:lineRule="auto"/>
      </w:pPr>
    </w:p>
    <w:p w:rsidR="00D27655" w:rsidRDefault="00D44161" w:rsidP="00ED7F66">
      <w:pPr>
        <w:tabs>
          <w:tab w:val="left" w:pos="3435"/>
        </w:tabs>
        <w:spacing w:line="360" w:lineRule="auto"/>
      </w:pPr>
      <w:r>
        <w:rPr>
          <w:noProof/>
        </w:rPr>
        <w:drawing>
          <wp:inline distT="0" distB="0" distL="0" distR="0">
            <wp:extent cx="5939790" cy="3457575"/>
            <wp:effectExtent l="19050" t="0" r="3810" b="0"/>
            <wp:docPr id="11" name="Picture 11" descr="C:\Users\nanda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ndan\Desktop\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F3A" w:rsidRDefault="00846F3A" w:rsidP="00ED7F66">
      <w:pPr>
        <w:tabs>
          <w:tab w:val="left" w:pos="3435"/>
        </w:tabs>
        <w:spacing w:line="360" w:lineRule="auto"/>
      </w:pPr>
      <w:r>
        <w:t xml:space="preserve">                       </w:t>
      </w:r>
      <w:r w:rsidR="002A7C19">
        <w:t xml:space="preserve">         </w:t>
      </w:r>
      <w:r>
        <w:t xml:space="preserve">   </w:t>
      </w:r>
      <w:r w:rsidR="003768D8" w:rsidRPr="003768D8">
        <w:rPr>
          <w:b/>
        </w:rPr>
        <w:t xml:space="preserve">SNAPSHOT </w:t>
      </w:r>
      <w:r w:rsidRPr="003768D8">
        <w:rPr>
          <w:b/>
        </w:rPr>
        <w:t>7.4</w:t>
      </w:r>
      <w:r>
        <w:t xml:space="preserve">: </w:t>
      </w:r>
      <w:r w:rsidR="002A7C19">
        <w:t xml:space="preserve">moving the light around </w:t>
      </w:r>
      <w:r>
        <w:t xml:space="preserve">teapot  </w:t>
      </w:r>
    </w:p>
    <w:p w:rsidR="00D27655" w:rsidRDefault="00D27655" w:rsidP="00ED7F66">
      <w:pPr>
        <w:tabs>
          <w:tab w:val="left" w:pos="3435"/>
        </w:tabs>
        <w:spacing w:line="360" w:lineRule="auto"/>
      </w:pPr>
    </w:p>
    <w:p w:rsidR="007F40D7" w:rsidRDefault="00372965" w:rsidP="0089703A">
      <w:pPr>
        <w:tabs>
          <w:tab w:val="left" w:pos="3435"/>
        </w:tabs>
        <w:spacing w:line="360" w:lineRule="auto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39790" cy="3514725"/>
            <wp:effectExtent l="19050" t="0" r="3810" b="0"/>
            <wp:docPr id="12" name="Picture 12" descr="C:\Users\nand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ndan\Desktop\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655" w:rsidRDefault="003768D8" w:rsidP="0089703A">
      <w:pPr>
        <w:tabs>
          <w:tab w:val="left" w:pos="3435"/>
        </w:tabs>
        <w:spacing w:line="360" w:lineRule="auto"/>
        <w:jc w:val="center"/>
      </w:pPr>
      <w:r w:rsidRPr="003768D8">
        <w:rPr>
          <w:b/>
        </w:rPr>
        <w:t xml:space="preserve">SNAPSHOT </w:t>
      </w:r>
      <w:r w:rsidR="00846F3A" w:rsidRPr="003768D8">
        <w:rPr>
          <w:b/>
        </w:rPr>
        <w:t>7.5</w:t>
      </w:r>
      <w:r w:rsidR="00846F3A">
        <w:t xml:space="preserve">: </w:t>
      </w:r>
      <w:r w:rsidR="002A7C19">
        <w:t xml:space="preserve">moving the light around </w:t>
      </w:r>
      <w:r w:rsidR="007D312A">
        <w:t>sphere</w:t>
      </w:r>
    </w:p>
    <w:p w:rsidR="00D27655" w:rsidRDefault="00D27655" w:rsidP="00ED7F66">
      <w:pPr>
        <w:tabs>
          <w:tab w:val="left" w:pos="3435"/>
        </w:tabs>
        <w:spacing w:line="360" w:lineRule="auto"/>
      </w:pPr>
    </w:p>
    <w:p w:rsidR="00846F3A" w:rsidRDefault="0089703A" w:rsidP="007F40D7">
      <w:pPr>
        <w:tabs>
          <w:tab w:val="left" w:pos="3435"/>
        </w:tabs>
        <w:spacing w:line="360" w:lineRule="auto"/>
        <w:jc w:val="center"/>
      </w:pPr>
      <w:r w:rsidRPr="0089703A">
        <w:rPr>
          <w:noProof/>
        </w:rPr>
        <w:drawing>
          <wp:inline distT="0" distB="0" distL="0" distR="0">
            <wp:extent cx="5939790" cy="3695700"/>
            <wp:effectExtent l="19050" t="0" r="3810" b="0"/>
            <wp:docPr id="23" name="Picture 13" descr="C:\Users\nand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ndan\Desktop\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68D8" w:rsidRPr="003768D8">
        <w:rPr>
          <w:b/>
        </w:rPr>
        <w:t xml:space="preserve">SNAPSHOT </w:t>
      </w:r>
      <w:r w:rsidR="00846F3A" w:rsidRPr="003768D8">
        <w:rPr>
          <w:b/>
        </w:rPr>
        <w:t>7.6</w:t>
      </w:r>
      <w:r w:rsidR="00846F3A">
        <w:t xml:space="preserve">: </w:t>
      </w:r>
      <w:r w:rsidR="002A7C19">
        <w:t xml:space="preserve">moving the light around </w:t>
      </w:r>
      <w:r w:rsidR="007D312A">
        <w:t>cube</w:t>
      </w:r>
    </w:p>
    <w:p w:rsidR="00846F3A" w:rsidRDefault="00846F3A" w:rsidP="00ED7F66">
      <w:pPr>
        <w:tabs>
          <w:tab w:val="left" w:pos="3435"/>
        </w:tabs>
        <w:spacing w:line="360" w:lineRule="auto"/>
      </w:pPr>
    </w:p>
    <w:p w:rsidR="00B367B0" w:rsidRDefault="00372965" w:rsidP="007F40D7">
      <w:pPr>
        <w:tabs>
          <w:tab w:val="left" w:pos="3435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939790" cy="3524250"/>
            <wp:effectExtent l="19050" t="0" r="3810" b="0"/>
            <wp:docPr id="14" name="Picture 14" descr="C:\Users\nand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ndan\Desktop\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68D8" w:rsidRPr="003768D8">
        <w:rPr>
          <w:b/>
        </w:rPr>
        <w:t xml:space="preserve">SNAPSHOT </w:t>
      </w:r>
      <w:r w:rsidR="00846F3A" w:rsidRPr="003768D8">
        <w:rPr>
          <w:b/>
        </w:rPr>
        <w:t>7.7</w:t>
      </w:r>
      <w:r w:rsidR="00846F3A">
        <w:t>:</w:t>
      </w:r>
      <w:r w:rsidR="002A7C19" w:rsidRPr="002A7C19">
        <w:t xml:space="preserve"> </w:t>
      </w:r>
      <w:r w:rsidR="002A7C19">
        <w:t>moving the light around</w:t>
      </w:r>
      <w:r w:rsidR="007D312A">
        <w:t xml:space="preserve"> dodecahedron</w:t>
      </w:r>
    </w:p>
    <w:p w:rsidR="006C7601" w:rsidRDefault="006C7601" w:rsidP="00ED7F66">
      <w:pPr>
        <w:tabs>
          <w:tab w:val="left" w:pos="3435"/>
        </w:tabs>
        <w:spacing w:line="360" w:lineRule="auto"/>
        <w:rPr>
          <w:noProof/>
        </w:rPr>
      </w:pPr>
    </w:p>
    <w:p w:rsidR="00B367B0" w:rsidRDefault="00372965" w:rsidP="00ED7F66">
      <w:pPr>
        <w:tabs>
          <w:tab w:val="left" w:pos="3435"/>
        </w:tabs>
        <w:spacing w:line="360" w:lineRule="auto"/>
      </w:pPr>
      <w:r>
        <w:rPr>
          <w:noProof/>
        </w:rPr>
        <w:drawing>
          <wp:inline distT="0" distB="0" distL="0" distR="0">
            <wp:extent cx="5939790" cy="3943350"/>
            <wp:effectExtent l="19050" t="0" r="3810" b="0"/>
            <wp:docPr id="15" name="Picture 15" descr="C:\Users\nandan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ndan\Desktop\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64A" w:rsidRDefault="00D67345" w:rsidP="007F40D7">
      <w:pPr>
        <w:tabs>
          <w:tab w:val="left" w:pos="3435"/>
        </w:tabs>
        <w:jc w:val="center"/>
        <w:rPr>
          <w:noProof/>
        </w:rPr>
      </w:pPr>
      <w:r w:rsidRPr="003768D8">
        <w:rPr>
          <w:b/>
        </w:rPr>
        <w:t>SNAPSHOT 7.</w:t>
      </w:r>
      <w:r>
        <w:rPr>
          <w:b/>
        </w:rPr>
        <w:t>8</w:t>
      </w:r>
      <w:r>
        <w:t>:</w:t>
      </w:r>
      <w:r w:rsidRPr="002A7C19">
        <w:t xml:space="preserve"> </w:t>
      </w:r>
      <w:r w:rsidR="007D312A">
        <w:t>moving the light around tetrahedron</w:t>
      </w:r>
    </w:p>
    <w:p w:rsidR="0050264A" w:rsidRDefault="0050264A" w:rsidP="00D27655">
      <w:pPr>
        <w:tabs>
          <w:tab w:val="left" w:pos="3435"/>
        </w:tabs>
        <w:rPr>
          <w:noProof/>
        </w:rPr>
      </w:pPr>
    </w:p>
    <w:p w:rsidR="0050264A" w:rsidRDefault="0050264A" w:rsidP="00D27655">
      <w:pPr>
        <w:tabs>
          <w:tab w:val="left" w:pos="3435"/>
        </w:tabs>
        <w:rPr>
          <w:noProof/>
        </w:rPr>
      </w:pPr>
    </w:p>
    <w:p w:rsidR="0050264A" w:rsidRDefault="007D312A" w:rsidP="00D27655">
      <w:pPr>
        <w:tabs>
          <w:tab w:val="left" w:pos="3435"/>
        </w:tabs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39790" cy="3286125"/>
            <wp:effectExtent l="19050" t="0" r="3810" b="0"/>
            <wp:docPr id="18" name="Picture 16" descr="C:\Users\nanda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ndan\Desktop\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64A" w:rsidRDefault="0050264A" w:rsidP="00D27655">
      <w:pPr>
        <w:tabs>
          <w:tab w:val="left" w:pos="3435"/>
        </w:tabs>
        <w:rPr>
          <w:noProof/>
        </w:rPr>
      </w:pPr>
    </w:p>
    <w:p w:rsidR="00D67345" w:rsidRDefault="00D67345" w:rsidP="00D67345">
      <w:pPr>
        <w:tabs>
          <w:tab w:val="left" w:pos="3435"/>
        </w:tabs>
        <w:jc w:val="center"/>
        <w:rPr>
          <w:noProof/>
        </w:rPr>
      </w:pPr>
      <w:r w:rsidRPr="003768D8">
        <w:rPr>
          <w:b/>
        </w:rPr>
        <w:t>SNAPSHOT 7.</w:t>
      </w:r>
      <w:r>
        <w:rPr>
          <w:b/>
        </w:rPr>
        <w:t>9</w:t>
      </w:r>
      <w:r>
        <w:t>:</w:t>
      </w:r>
      <w:r w:rsidRPr="002A7C19">
        <w:t xml:space="preserve"> </w:t>
      </w:r>
      <w:r w:rsidR="007D312A">
        <w:t>moving the light around icosahedrons</w:t>
      </w:r>
    </w:p>
    <w:p w:rsidR="007F40D7" w:rsidRDefault="007F40D7" w:rsidP="007F40D7">
      <w:pPr>
        <w:spacing w:line="360" w:lineRule="auto"/>
        <w:outlineLvl w:val="0"/>
        <w:rPr>
          <w:noProof/>
        </w:rPr>
      </w:pPr>
    </w:p>
    <w:p w:rsidR="006C7601" w:rsidRDefault="006C7601" w:rsidP="007F40D7">
      <w:pPr>
        <w:spacing w:line="360" w:lineRule="auto"/>
        <w:jc w:val="center"/>
        <w:outlineLvl w:val="0"/>
        <w:rPr>
          <w:b/>
          <w:sz w:val="32"/>
          <w:szCs w:val="32"/>
        </w:rPr>
      </w:pPr>
    </w:p>
    <w:p w:rsidR="006C7601" w:rsidRDefault="006C7601" w:rsidP="007F40D7">
      <w:pPr>
        <w:spacing w:line="360" w:lineRule="auto"/>
        <w:jc w:val="center"/>
        <w:outlineLvl w:val="0"/>
        <w:rPr>
          <w:b/>
          <w:sz w:val="32"/>
          <w:szCs w:val="32"/>
        </w:rPr>
      </w:pPr>
    </w:p>
    <w:p w:rsidR="006C7601" w:rsidRDefault="006C7601" w:rsidP="007F40D7">
      <w:pPr>
        <w:spacing w:line="360" w:lineRule="auto"/>
        <w:jc w:val="center"/>
        <w:outlineLvl w:val="0"/>
        <w:rPr>
          <w:b/>
          <w:sz w:val="32"/>
          <w:szCs w:val="32"/>
        </w:rPr>
      </w:pPr>
    </w:p>
    <w:p w:rsidR="006C7601" w:rsidRDefault="006C7601" w:rsidP="007F40D7">
      <w:pPr>
        <w:spacing w:line="360" w:lineRule="auto"/>
        <w:jc w:val="center"/>
        <w:outlineLvl w:val="0"/>
        <w:rPr>
          <w:b/>
          <w:sz w:val="32"/>
          <w:szCs w:val="32"/>
        </w:rPr>
      </w:pPr>
    </w:p>
    <w:p w:rsidR="006C7601" w:rsidRDefault="006C7601" w:rsidP="007F40D7">
      <w:pPr>
        <w:spacing w:line="360" w:lineRule="auto"/>
        <w:jc w:val="center"/>
        <w:outlineLvl w:val="0"/>
        <w:rPr>
          <w:b/>
          <w:sz w:val="32"/>
          <w:szCs w:val="32"/>
        </w:rPr>
      </w:pPr>
    </w:p>
    <w:p w:rsidR="006C7601" w:rsidRDefault="006C7601" w:rsidP="007F40D7">
      <w:pPr>
        <w:spacing w:line="360" w:lineRule="auto"/>
        <w:jc w:val="center"/>
        <w:outlineLvl w:val="0"/>
        <w:rPr>
          <w:b/>
          <w:sz w:val="32"/>
          <w:szCs w:val="32"/>
        </w:rPr>
      </w:pPr>
    </w:p>
    <w:p w:rsidR="006C7601" w:rsidRDefault="006C7601" w:rsidP="007F40D7">
      <w:pPr>
        <w:spacing w:line="360" w:lineRule="auto"/>
        <w:jc w:val="center"/>
        <w:outlineLvl w:val="0"/>
        <w:rPr>
          <w:b/>
          <w:sz w:val="32"/>
          <w:szCs w:val="32"/>
        </w:rPr>
      </w:pPr>
    </w:p>
    <w:p w:rsidR="006C7601" w:rsidRDefault="006C7601" w:rsidP="007F40D7">
      <w:pPr>
        <w:spacing w:line="360" w:lineRule="auto"/>
        <w:jc w:val="center"/>
        <w:outlineLvl w:val="0"/>
        <w:rPr>
          <w:b/>
          <w:sz w:val="32"/>
          <w:szCs w:val="32"/>
        </w:rPr>
      </w:pPr>
    </w:p>
    <w:p w:rsidR="006C7601" w:rsidRDefault="006C7601" w:rsidP="007F40D7">
      <w:pPr>
        <w:spacing w:line="360" w:lineRule="auto"/>
        <w:jc w:val="center"/>
        <w:outlineLvl w:val="0"/>
        <w:rPr>
          <w:b/>
          <w:sz w:val="32"/>
          <w:szCs w:val="32"/>
        </w:rPr>
      </w:pPr>
    </w:p>
    <w:p w:rsidR="006C7601" w:rsidRDefault="006C7601" w:rsidP="007F40D7">
      <w:pPr>
        <w:spacing w:line="360" w:lineRule="auto"/>
        <w:jc w:val="center"/>
        <w:outlineLvl w:val="0"/>
        <w:rPr>
          <w:b/>
          <w:sz w:val="32"/>
          <w:szCs w:val="32"/>
        </w:rPr>
      </w:pPr>
    </w:p>
    <w:p w:rsidR="006C7601" w:rsidRDefault="006C7601" w:rsidP="007F40D7">
      <w:pPr>
        <w:spacing w:line="360" w:lineRule="auto"/>
        <w:jc w:val="center"/>
        <w:outlineLvl w:val="0"/>
        <w:rPr>
          <w:b/>
          <w:sz w:val="32"/>
          <w:szCs w:val="32"/>
        </w:rPr>
      </w:pPr>
    </w:p>
    <w:p w:rsidR="006C7601" w:rsidRDefault="006C7601" w:rsidP="007F40D7">
      <w:pPr>
        <w:spacing w:line="360" w:lineRule="auto"/>
        <w:jc w:val="center"/>
        <w:outlineLvl w:val="0"/>
        <w:rPr>
          <w:b/>
          <w:sz w:val="32"/>
          <w:szCs w:val="32"/>
        </w:rPr>
      </w:pPr>
    </w:p>
    <w:p w:rsidR="006C7601" w:rsidRDefault="006C7601" w:rsidP="007F40D7">
      <w:pPr>
        <w:spacing w:line="360" w:lineRule="auto"/>
        <w:jc w:val="center"/>
        <w:outlineLvl w:val="0"/>
        <w:rPr>
          <w:b/>
          <w:sz w:val="32"/>
          <w:szCs w:val="32"/>
        </w:rPr>
      </w:pPr>
    </w:p>
    <w:p w:rsidR="006C7601" w:rsidRDefault="006C7601" w:rsidP="007F40D7">
      <w:pPr>
        <w:spacing w:line="360" w:lineRule="auto"/>
        <w:jc w:val="center"/>
        <w:outlineLvl w:val="0"/>
        <w:rPr>
          <w:b/>
          <w:sz w:val="32"/>
          <w:szCs w:val="32"/>
        </w:rPr>
      </w:pPr>
    </w:p>
    <w:sectPr w:rsidR="006C7601" w:rsidSect="003D309E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851" w:right="851" w:bottom="851" w:left="1701" w:header="709" w:footer="709" w:gutter="0"/>
      <w:pgNumType w:start="3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07D8" w:rsidRDefault="00F007D8" w:rsidP="009C6FF2">
      <w:r>
        <w:separator/>
      </w:r>
    </w:p>
  </w:endnote>
  <w:endnote w:type="continuationSeparator" w:id="1">
    <w:p w:rsidR="00F007D8" w:rsidRDefault="00F007D8" w:rsidP="009C6F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D7A" w:rsidRDefault="005D1D7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D7A" w:rsidRPr="009C6FF2" w:rsidRDefault="005D1D7A">
    <w:pPr>
      <w:pStyle w:val="Footer"/>
      <w:pBdr>
        <w:top w:val="thinThickSmallGap" w:sz="24" w:space="1" w:color="622423" w:themeColor="accent2" w:themeShade="7F"/>
      </w:pBdr>
      <w:rPr>
        <w:sz w:val="22"/>
        <w:szCs w:val="22"/>
      </w:rPr>
    </w:pPr>
    <w:r>
      <w:rPr>
        <w:sz w:val="22"/>
        <w:szCs w:val="22"/>
      </w:rPr>
      <w:t xml:space="preserve">Dept of CSE, SaIT  </w:t>
    </w:r>
    <w:r w:rsidRPr="009C6FF2">
      <w:rPr>
        <w:sz w:val="22"/>
        <w:szCs w:val="22"/>
      </w:rPr>
      <w:t xml:space="preserve">                                                 2013</w:t>
    </w:r>
    <w:r w:rsidRPr="009C6FF2">
      <w:rPr>
        <w:sz w:val="22"/>
        <w:szCs w:val="22"/>
      </w:rPr>
      <w:ptab w:relativeTo="margin" w:alignment="right" w:leader="none"/>
    </w:r>
    <w:r w:rsidRPr="009C6FF2">
      <w:rPr>
        <w:sz w:val="22"/>
        <w:szCs w:val="22"/>
      </w:rPr>
      <w:t xml:space="preserve">Page </w:t>
    </w:r>
    <w:r w:rsidR="00EC310A" w:rsidRPr="009C6FF2">
      <w:rPr>
        <w:sz w:val="22"/>
        <w:szCs w:val="22"/>
      </w:rPr>
      <w:fldChar w:fldCharType="begin"/>
    </w:r>
    <w:r w:rsidRPr="009C6FF2">
      <w:rPr>
        <w:sz w:val="22"/>
        <w:szCs w:val="22"/>
      </w:rPr>
      <w:instrText xml:space="preserve"> PAGE   \* MERGEFORMAT </w:instrText>
    </w:r>
    <w:r w:rsidR="00EC310A" w:rsidRPr="009C6FF2">
      <w:rPr>
        <w:sz w:val="22"/>
        <w:szCs w:val="22"/>
      </w:rPr>
      <w:fldChar w:fldCharType="separate"/>
    </w:r>
    <w:r w:rsidR="003D309E" w:rsidRPr="003D309E">
      <w:rPr>
        <w:noProof/>
      </w:rPr>
      <w:t>38</w:t>
    </w:r>
    <w:r w:rsidR="00EC310A" w:rsidRPr="009C6FF2">
      <w:rPr>
        <w:sz w:val="22"/>
        <w:szCs w:val="22"/>
      </w:rPr>
      <w:fldChar w:fldCharType="end"/>
    </w:r>
  </w:p>
  <w:p w:rsidR="005D1D7A" w:rsidRDefault="005D1D7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D7A" w:rsidRDefault="005D1D7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07D8" w:rsidRDefault="00F007D8" w:rsidP="009C6FF2">
      <w:r>
        <w:separator/>
      </w:r>
    </w:p>
  </w:footnote>
  <w:footnote w:type="continuationSeparator" w:id="1">
    <w:p w:rsidR="00F007D8" w:rsidRDefault="00F007D8" w:rsidP="009C6FF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D7A" w:rsidRDefault="005D1D7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eastAsiaTheme="majorEastAsia"/>
        <w:sz w:val="32"/>
        <w:szCs w:val="32"/>
      </w:rPr>
      <w:alias w:val="Title"/>
      <w:id w:val="694846"/>
      <w:placeholder>
        <w:docPart w:val="2D0B33FB3956452C9D052B7835EAAFAF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5D1D7A" w:rsidRDefault="005D1D7A" w:rsidP="009C5E07">
        <w:pPr>
          <w:pStyle w:val="Header"/>
          <w:pBdr>
            <w:bottom w:val="thickThinSmallGap" w:sz="24" w:space="1" w:color="622423" w:themeColor="accent2" w:themeShade="7F"/>
          </w:pBdr>
          <w:jc w:val="right"/>
          <w:rPr>
            <w:rFonts w:asciiTheme="majorHAnsi" w:eastAsiaTheme="majorEastAsia" w:hAnsiTheme="majorHAnsi" w:cstheme="majorBidi"/>
            <w:sz w:val="32"/>
            <w:szCs w:val="32"/>
          </w:rPr>
        </w:pPr>
        <w:r w:rsidRPr="009C6FF2">
          <w:rPr>
            <w:rFonts w:eastAsiaTheme="majorEastAsia"/>
            <w:sz w:val="32"/>
            <w:szCs w:val="32"/>
          </w:rPr>
          <w:t>MOVE LIGHT</w:t>
        </w:r>
      </w:p>
    </w:sdtContent>
  </w:sdt>
  <w:p w:rsidR="005D1D7A" w:rsidRDefault="005D1D7A" w:rsidP="002C0252">
    <w:pPr>
      <w:pStyle w:val="Header"/>
      <w:tabs>
        <w:tab w:val="clear" w:pos="4513"/>
        <w:tab w:val="clear" w:pos="9026"/>
        <w:tab w:val="left" w:pos="5175"/>
      </w:tabs>
    </w:pP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D7A" w:rsidRDefault="005D1D7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B"/>
    <w:multiLevelType w:val="multilevel"/>
    <w:tmpl w:val="0000000B"/>
    <w:name w:val="WW8Num11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C"/>
    <w:multiLevelType w:val="multilevel"/>
    <w:tmpl w:val="0000000C"/>
    <w:name w:val="WW8Num12"/>
    <w:lvl w:ilvl="0">
      <w:start w:val="1"/>
      <w:numFmt w:val="bullet"/>
      <w:lvlText w:val=""/>
      <w:lvlJc w:val="left"/>
      <w:pPr>
        <w:tabs>
          <w:tab w:val="num" w:pos="1470"/>
        </w:tabs>
        <w:ind w:left="1470" w:hanging="360"/>
      </w:pPr>
      <w:rPr>
        <w:rFonts w:ascii="Wingdings 2" w:hAnsi="Wingdings 2" w:cs="OpenSymbol"/>
      </w:rPr>
    </w:lvl>
    <w:lvl w:ilvl="1">
      <w:start w:val="1"/>
      <w:numFmt w:val="bullet"/>
      <w:lvlText w:val="◦"/>
      <w:lvlJc w:val="left"/>
      <w:pPr>
        <w:tabs>
          <w:tab w:val="num" w:pos="1830"/>
        </w:tabs>
        <w:ind w:left="183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90"/>
        </w:tabs>
        <w:ind w:left="219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2550"/>
        </w:tabs>
        <w:ind w:left="255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910"/>
        </w:tabs>
        <w:ind w:left="291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70"/>
        </w:tabs>
        <w:ind w:left="327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3630"/>
        </w:tabs>
        <w:ind w:left="363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990"/>
        </w:tabs>
        <w:ind w:left="399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50"/>
        </w:tabs>
        <w:ind w:left="4350" w:hanging="360"/>
      </w:pPr>
      <w:rPr>
        <w:rFonts w:ascii="OpenSymbol" w:hAnsi="OpenSymbol" w:cs="OpenSymbol"/>
      </w:rPr>
    </w:lvl>
  </w:abstractNum>
  <w:abstractNum w:abstractNumId="2">
    <w:nsid w:val="0000000D"/>
    <w:multiLevelType w:val="multilevel"/>
    <w:tmpl w:val="0000000D"/>
    <w:name w:val="WW8Num13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29"/>
    <w:multiLevelType w:val="multilevel"/>
    <w:tmpl w:val="00000029"/>
    <w:name w:val="WW8Num41"/>
    <w:lvl w:ilvl="0">
      <w:start w:val="1"/>
      <w:numFmt w:val="bullet"/>
      <w:lvlText w:val="u"/>
      <w:lvlJc w:val="left"/>
      <w:pPr>
        <w:tabs>
          <w:tab w:val="num" w:pos="283"/>
        </w:tabs>
        <w:ind w:left="283" w:hanging="283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u"/>
      <w:lvlJc w:val="left"/>
      <w:pPr>
        <w:tabs>
          <w:tab w:val="num" w:pos="567"/>
        </w:tabs>
        <w:ind w:left="567" w:hanging="283"/>
      </w:pPr>
      <w:rPr>
        <w:rFonts w:ascii="Wingdings" w:hAnsi="Wingdings" w:cs="StarSymbol"/>
        <w:sz w:val="18"/>
        <w:szCs w:val="18"/>
      </w:rPr>
    </w:lvl>
    <w:lvl w:ilvl="2">
      <w:start w:val="1"/>
      <w:numFmt w:val="bullet"/>
      <w:lvlText w:val="u"/>
      <w:lvlJc w:val="left"/>
      <w:pPr>
        <w:tabs>
          <w:tab w:val="num" w:pos="850"/>
        </w:tabs>
        <w:ind w:left="850" w:hanging="283"/>
      </w:pPr>
      <w:rPr>
        <w:rFonts w:ascii="Wingdings" w:hAnsi="Wingdings" w:cs="StarSymbol"/>
        <w:sz w:val="18"/>
        <w:szCs w:val="18"/>
      </w:rPr>
    </w:lvl>
    <w:lvl w:ilvl="3">
      <w:start w:val="1"/>
      <w:numFmt w:val="bullet"/>
      <w:lvlText w:val="u"/>
      <w:lvlJc w:val="left"/>
      <w:pPr>
        <w:tabs>
          <w:tab w:val="num" w:pos="1134"/>
        </w:tabs>
        <w:ind w:left="1134" w:hanging="283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u"/>
      <w:lvlJc w:val="left"/>
      <w:pPr>
        <w:tabs>
          <w:tab w:val="num" w:pos="1417"/>
        </w:tabs>
        <w:ind w:left="1417" w:hanging="283"/>
      </w:pPr>
      <w:rPr>
        <w:rFonts w:ascii="Wingdings" w:hAnsi="Wingdings" w:cs="StarSymbol"/>
        <w:sz w:val="18"/>
        <w:szCs w:val="18"/>
      </w:rPr>
    </w:lvl>
    <w:lvl w:ilvl="5">
      <w:start w:val="1"/>
      <w:numFmt w:val="bullet"/>
      <w:lvlText w:val="u"/>
      <w:lvlJc w:val="left"/>
      <w:pPr>
        <w:tabs>
          <w:tab w:val="num" w:pos="1701"/>
        </w:tabs>
        <w:ind w:left="1701" w:hanging="283"/>
      </w:pPr>
      <w:rPr>
        <w:rFonts w:ascii="Wingdings" w:hAnsi="Wingdings" w:cs="StarSymbol"/>
        <w:sz w:val="18"/>
        <w:szCs w:val="18"/>
      </w:rPr>
    </w:lvl>
    <w:lvl w:ilvl="6">
      <w:start w:val="1"/>
      <w:numFmt w:val="bullet"/>
      <w:lvlText w:val="u"/>
      <w:lvlJc w:val="left"/>
      <w:pPr>
        <w:tabs>
          <w:tab w:val="num" w:pos="1984"/>
        </w:tabs>
        <w:ind w:left="1984" w:hanging="283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u"/>
      <w:lvlJc w:val="left"/>
      <w:pPr>
        <w:tabs>
          <w:tab w:val="num" w:pos="2268"/>
        </w:tabs>
        <w:ind w:left="2268" w:hanging="283"/>
      </w:pPr>
      <w:rPr>
        <w:rFonts w:ascii="Wingdings" w:hAnsi="Wingdings" w:cs="StarSymbol"/>
        <w:sz w:val="18"/>
        <w:szCs w:val="18"/>
      </w:rPr>
    </w:lvl>
    <w:lvl w:ilvl="8">
      <w:start w:val="1"/>
      <w:numFmt w:val="bullet"/>
      <w:lvlText w:val="u"/>
      <w:lvlJc w:val="left"/>
      <w:pPr>
        <w:tabs>
          <w:tab w:val="num" w:pos="2551"/>
        </w:tabs>
        <w:ind w:left="2551" w:hanging="283"/>
      </w:pPr>
      <w:rPr>
        <w:rFonts w:ascii="Wingdings" w:hAnsi="Wingdings" w:cs="StarSymbol"/>
        <w:sz w:val="18"/>
        <w:szCs w:val="18"/>
      </w:rPr>
    </w:lvl>
  </w:abstractNum>
  <w:abstractNum w:abstractNumId="4">
    <w:nsid w:val="015666BB"/>
    <w:multiLevelType w:val="hybridMultilevel"/>
    <w:tmpl w:val="2C96DA2A"/>
    <w:lvl w:ilvl="0" w:tplc="A4BC4E3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47E0FB4"/>
    <w:multiLevelType w:val="multilevel"/>
    <w:tmpl w:val="726056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05C3269E"/>
    <w:multiLevelType w:val="multilevel"/>
    <w:tmpl w:val="86C0DFA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0E243896"/>
    <w:multiLevelType w:val="hybridMultilevel"/>
    <w:tmpl w:val="88D836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9D6242"/>
    <w:multiLevelType w:val="multilevel"/>
    <w:tmpl w:val="9B6E476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9">
    <w:nsid w:val="19C96F95"/>
    <w:multiLevelType w:val="hybridMultilevel"/>
    <w:tmpl w:val="F2C40904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>
    <w:nsid w:val="1C911B21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1D544FC2"/>
    <w:multiLevelType w:val="hybridMultilevel"/>
    <w:tmpl w:val="17E2BC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F13BD5"/>
    <w:multiLevelType w:val="hybridMultilevel"/>
    <w:tmpl w:val="4C105A5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D01436A"/>
    <w:multiLevelType w:val="hybridMultilevel"/>
    <w:tmpl w:val="EDEC2AE4"/>
    <w:lvl w:ilvl="0" w:tplc="4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>
    <w:nsid w:val="324833AB"/>
    <w:multiLevelType w:val="hybridMultilevel"/>
    <w:tmpl w:val="CD8CEF1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3464E86"/>
    <w:multiLevelType w:val="hybridMultilevel"/>
    <w:tmpl w:val="495CD5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32144C"/>
    <w:multiLevelType w:val="hybridMultilevel"/>
    <w:tmpl w:val="2F067F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0D569B"/>
    <w:multiLevelType w:val="multilevel"/>
    <w:tmpl w:val="61568FB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3F821A5D"/>
    <w:multiLevelType w:val="hybridMultilevel"/>
    <w:tmpl w:val="13202AB2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>
    <w:nsid w:val="415A4D75"/>
    <w:multiLevelType w:val="hybridMultilevel"/>
    <w:tmpl w:val="20F82184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>
    <w:nsid w:val="470A0D90"/>
    <w:multiLevelType w:val="hybridMultilevel"/>
    <w:tmpl w:val="09FC4948"/>
    <w:lvl w:ilvl="0" w:tplc="40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1">
    <w:nsid w:val="483B38A4"/>
    <w:multiLevelType w:val="multilevel"/>
    <w:tmpl w:val="77162A4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2">
    <w:nsid w:val="50DA10C8"/>
    <w:multiLevelType w:val="hybridMultilevel"/>
    <w:tmpl w:val="E0968D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25301E"/>
    <w:multiLevelType w:val="hybridMultilevel"/>
    <w:tmpl w:val="5ADC43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2623138"/>
    <w:multiLevelType w:val="hybridMultilevel"/>
    <w:tmpl w:val="2CCCD91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36504E6"/>
    <w:multiLevelType w:val="multilevel"/>
    <w:tmpl w:val="4C24880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nsid w:val="56844773"/>
    <w:multiLevelType w:val="hybridMultilevel"/>
    <w:tmpl w:val="A0D23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D6763E"/>
    <w:multiLevelType w:val="hybridMultilevel"/>
    <w:tmpl w:val="E06C4EFA"/>
    <w:lvl w:ilvl="0" w:tplc="0409000B">
      <w:start w:val="1"/>
      <w:numFmt w:val="bullet"/>
      <w:lvlText w:val=""/>
      <w:lvlJc w:val="left"/>
      <w:pPr>
        <w:tabs>
          <w:tab w:val="num" w:pos="1455"/>
        </w:tabs>
        <w:ind w:left="14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75"/>
        </w:tabs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95"/>
        </w:tabs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15"/>
        </w:tabs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35"/>
        </w:tabs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55"/>
        </w:tabs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75"/>
        </w:tabs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95"/>
        </w:tabs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15"/>
        </w:tabs>
        <w:ind w:left="7215" w:hanging="360"/>
      </w:pPr>
      <w:rPr>
        <w:rFonts w:ascii="Wingdings" w:hAnsi="Wingdings" w:hint="default"/>
      </w:rPr>
    </w:lvl>
  </w:abstractNum>
  <w:abstractNum w:abstractNumId="28">
    <w:nsid w:val="580D2D1E"/>
    <w:multiLevelType w:val="hybridMultilevel"/>
    <w:tmpl w:val="39F86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07F20D1"/>
    <w:multiLevelType w:val="hybridMultilevel"/>
    <w:tmpl w:val="3E10584C"/>
    <w:lvl w:ilvl="0" w:tplc="40090003">
      <w:start w:val="1"/>
      <w:numFmt w:val="bullet"/>
      <w:lvlText w:val="o"/>
      <w:lvlJc w:val="left"/>
      <w:pPr>
        <w:ind w:left="765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0">
    <w:nsid w:val="6AF742F3"/>
    <w:multiLevelType w:val="hybridMultilevel"/>
    <w:tmpl w:val="706C80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E3942D0"/>
    <w:multiLevelType w:val="hybridMultilevel"/>
    <w:tmpl w:val="F28A5950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2">
    <w:nsid w:val="76CC4607"/>
    <w:multiLevelType w:val="multilevel"/>
    <w:tmpl w:val="8BCC92AC"/>
    <w:lvl w:ilvl="0">
      <w:start w:val="1"/>
      <w:numFmt w:val="decimal"/>
      <w:lvlText w:val="%1"/>
      <w:lvlJc w:val="left"/>
      <w:pPr>
        <w:ind w:left="402" w:hanging="40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2" w:hanging="402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>
    <w:nsid w:val="77B95287"/>
    <w:multiLevelType w:val="hybridMultilevel"/>
    <w:tmpl w:val="99F23D4C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4">
    <w:nsid w:val="7EBC5500"/>
    <w:multiLevelType w:val="hybridMultilevel"/>
    <w:tmpl w:val="6ACC6EB2"/>
    <w:lvl w:ilvl="0" w:tplc="04090001">
      <w:start w:val="1"/>
      <w:numFmt w:val="bullet"/>
      <w:lvlText w:val=""/>
      <w:lvlJc w:val="left"/>
      <w:pPr>
        <w:ind w:left="15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7" w:hanging="360"/>
      </w:pPr>
      <w:rPr>
        <w:rFonts w:ascii="Wingdings" w:hAnsi="Wingdings" w:hint="default"/>
      </w:rPr>
    </w:lvl>
  </w:abstractNum>
  <w:abstractNum w:abstractNumId="35">
    <w:nsid w:val="7FBA62A3"/>
    <w:multiLevelType w:val="hybridMultilevel"/>
    <w:tmpl w:val="C4AA3B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2"/>
  </w:num>
  <w:num w:numId="3">
    <w:abstractNumId w:val="10"/>
  </w:num>
  <w:num w:numId="4">
    <w:abstractNumId w:val="30"/>
  </w:num>
  <w:num w:numId="5">
    <w:abstractNumId w:val="21"/>
  </w:num>
  <w:num w:numId="6">
    <w:abstractNumId w:val="6"/>
  </w:num>
  <w:num w:numId="7">
    <w:abstractNumId w:val="27"/>
  </w:num>
  <w:num w:numId="8">
    <w:abstractNumId w:val="15"/>
  </w:num>
  <w:num w:numId="9">
    <w:abstractNumId w:val="26"/>
  </w:num>
  <w:num w:numId="10">
    <w:abstractNumId w:val="22"/>
  </w:num>
  <w:num w:numId="11">
    <w:abstractNumId w:val="34"/>
  </w:num>
  <w:num w:numId="12">
    <w:abstractNumId w:val="29"/>
  </w:num>
  <w:num w:numId="13">
    <w:abstractNumId w:val="16"/>
  </w:num>
  <w:num w:numId="14">
    <w:abstractNumId w:val="7"/>
  </w:num>
  <w:num w:numId="15">
    <w:abstractNumId w:val="14"/>
  </w:num>
  <w:num w:numId="16">
    <w:abstractNumId w:val="12"/>
  </w:num>
  <w:num w:numId="17">
    <w:abstractNumId w:val="35"/>
  </w:num>
  <w:num w:numId="18">
    <w:abstractNumId w:val="3"/>
  </w:num>
  <w:num w:numId="19">
    <w:abstractNumId w:val="23"/>
  </w:num>
  <w:num w:numId="20">
    <w:abstractNumId w:val="19"/>
  </w:num>
  <w:num w:numId="21">
    <w:abstractNumId w:val="2"/>
  </w:num>
  <w:num w:numId="22">
    <w:abstractNumId w:val="24"/>
  </w:num>
  <w:num w:numId="23">
    <w:abstractNumId w:val="31"/>
  </w:num>
  <w:num w:numId="24">
    <w:abstractNumId w:val="13"/>
  </w:num>
  <w:num w:numId="25">
    <w:abstractNumId w:val="25"/>
  </w:num>
  <w:num w:numId="26">
    <w:abstractNumId w:val="18"/>
  </w:num>
  <w:num w:numId="27">
    <w:abstractNumId w:val="11"/>
  </w:num>
  <w:num w:numId="28">
    <w:abstractNumId w:val="33"/>
  </w:num>
  <w:num w:numId="29">
    <w:abstractNumId w:val="28"/>
  </w:num>
  <w:num w:numId="30">
    <w:abstractNumId w:val="20"/>
  </w:num>
  <w:num w:numId="31">
    <w:abstractNumId w:val="17"/>
  </w:num>
  <w:num w:numId="32">
    <w:abstractNumId w:val="9"/>
  </w:num>
  <w:num w:numId="33">
    <w:abstractNumId w:val="8"/>
  </w:num>
  <w:num w:numId="34">
    <w:abstractNumId w:val="4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D043D"/>
    <w:rsid w:val="000115F2"/>
    <w:rsid w:val="00015728"/>
    <w:rsid w:val="00023FCA"/>
    <w:rsid w:val="000417AD"/>
    <w:rsid w:val="00045723"/>
    <w:rsid w:val="0006131C"/>
    <w:rsid w:val="00094C6A"/>
    <w:rsid w:val="000A5429"/>
    <w:rsid w:val="000E3CB3"/>
    <w:rsid w:val="000E49E6"/>
    <w:rsid w:val="000F3205"/>
    <w:rsid w:val="000F5D8F"/>
    <w:rsid w:val="000F78EA"/>
    <w:rsid w:val="001177DE"/>
    <w:rsid w:val="00121610"/>
    <w:rsid w:val="0012382C"/>
    <w:rsid w:val="0014170E"/>
    <w:rsid w:val="00144C05"/>
    <w:rsid w:val="001661EC"/>
    <w:rsid w:val="001722C0"/>
    <w:rsid w:val="00172BD4"/>
    <w:rsid w:val="00193239"/>
    <w:rsid w:val="001A0CB2"/>
    <w:rsid w:val="001B16B8"/>
    <w:rsid w:val="001D0521"/>
    <w:rsid w:val="001D42E5"/>
    <w:rsid w:val="001F1F86"/>
    <w:rsid w:val="001F44D0"/>
    <w:rsid w:val="00202B98"/>
    <w:rsid w:val="0022269B"/>
    <w:rsid w:val="002426A6"/>
    <w:rsid w:val="00251876"/>
    <w:rsid w:val="00264C0A"/>
    <w:rsid w:val="00275739"/>
    <w:rsid w:val="00287EDF"/>
    <w:rsid w:val="00291D13"/>
    <w:rsid w:val="0029620C"/>
    <w:rsid w:val="002A7C19"/>
    <w:rsid w:val="002B06C5"/>
    <w:rsid w:val="002C0252"/>
    <w:rsid w:val="002D09F7"/>
    <w:rsid w:val="002E05CE"/>
    <w:rsid w:val="002F66FB"/>
    <w:rsid w:val="002F7A0A"/>
    <w:rsid w:val="003030C5"/>
    <w:rsid w:val="0031700A"/>
    <w:rsid w:val="0034241E"/>
    <w:rsid w:val="00342A84"/>
    <w:rsid w:val="00352937"/>
    <w:rsid w:val="00372965"/>
    <w:rsid w:val="003768D8"/>
    <w:rsid w:val="003950F3"/>
    <w:rsid w:val="003958BF"/>
    <w:rsid w:val="003A5B71"/>
    <w:rsid w:val="003A7486"/>
    <w:rsid w:val="003B370D"/>
    <w:rsid w:val="003B6EF9"/>
    <w:rsid w:val="003D309E"/>
    <w:rsid w:val="003E7B48"/>
    <w:rsid w:val="00415381"/>
    <w:rsid w:val="00457641"/>
    <w:rsid w:val="00460855"/>
    <w:rsid w:val="00462175"/>
    <w:rsid w:val="00493AB9"/>
    <w:rsid w:val="00497DFF"/>
    <w:rsid w:val="004A3DBF"/>
    <w:rsid w:val="004F731E"/>
    <w:rsid w:val="005015EB"/>
    <w:rsid w:val="0050264A"/>
    <w:rsid w:val="0051497A"/>
    <w:rsid w:val="00547FCB"/>
    <w:rsid w:val="00551FF3"/>
    <w:rsid w:val="00566A54"/>
    <w:rsid w:val="00573E86"/>
    <w:rsid w:val="00593963"/>
    <w:rsid w:val="00595223"/>
    <w:rsid w:val="005B50C1"/>
    <w:rsid w:val="005D1D7A"/>
    <w:rsid w:val="005D557D"/>
    <w:rsid w:val="005D5AB9"/>
    <w:rsid w:val="005E27F7"/>
    <w:rsid w:val="005E36A6"/>
    <w:rsid w:val="005F75B9"/>
    <w:rsid w:val="00605B78"/>
    <w:rsid w:val="00605B8F"/>
    <w:rsid w:val="00611016"/>
    <w:rsid w:val="00611065"/>
    <w:rsid w:val="0062084E"/>
    <w:rsid w:val="0064628C"/>
    <w:rsid w:val="00651275"/>
    <w:rsid w:val="006540F8"/>
    <w:rsid w:val="00655202"/>
    <w:rsid w:val="00662E44"/>
    <w:rsid w:val="006754E2"/>
    <w:rsid w:val="006770C6"/>
    <w:rsid w:val="006862C1"/>
    <w:rsid w:val="00691CAF"/>
    <w:rsid w:val="006A0D8D"/>
    <w:rsid w:val="006A44E8"/>
    <w:rsid w:val="006B4F69"/>
    <w:rsid w:val="006B7C9B"/>
    <w:rsid w:val="006C7601"/>
    <w:rsid w:val="006E19E4"/>
    <w:rsid w:val="006F3214"/>
    <w:rsid w:val="00703014"/>
    <w:rsid w:val="00705320"/>
    <w:rsid w:val="007205D7"/>
    <w:rsid w:val="00723620"/>
    <w:rsid w:val="007239F4"/>
    <w:rsid w:val="0079013D"/>
    <w:rsid w:val="007D312A"/>
    <w:rsid w:val="007E0972"/>
    <w:rsid w:val="007F1CDB"/>
    <w:rsid w:val="007F40D7"/>
    <w:rsid w:val="007F43DC"/>
    <w:rsid w:val="008177E1"/>
    <w:rsid w:val="00826DAD"/>
    <w:rsid w:val="00846F3A"/>
    <w:rsid w:val="00850BC3"/>
    <w:rsid w:val="0085134F"/>
    <w:rsid w:val="00852F33"/>
    <w:rsid w:val="00853963"/>
    <w:rsid w:val="008623DD"/>
    <w:rsid w:val="00871126"/>
    <w:rsid w:val="00882662"/>
    <w:rsid w:val="0089703A"/>
    <w:rsid w:val="008A6DF6"/>
    <w:rsid w:val="008B2A1A"/>
    <w:rsid w:val="008D5B19"/>
    <w:rsid w:val="008D5B8A"/>
    <w:rsid w:val="008D7167"/>
    <w:rsid w:val="008E52D8"/>
    <w:rsid w:val="00912B98"/>
    <w:rsid w:val="0092140C"/>
    <w:rsid w:val="009232DA"/>
    <w:rsid w:val="009271E2"/>
    <w:rsid w:val="009359DF"/>
    <w:rsid w:val="00980F63"/>
    <w:rsid w:val="00991ED0"/>
    <w:rsid w:val="0099346B"/>
    <w:rsid w:val="009C245F"/>
    <w:rsid w:val="009C5E07"/>
    <w:rsid w:val="009C6FF2"/>
    <w:rsid w:val="009D12D4"/>
    <w:rsid w:val="009F1011"/>
    <w:rsid w:val="009F1F19"/>
    <w:rsid w:val="00A05929"/>
    <w:rsid w:val="00A26DE9"/>
    <w:rsid w:val="00A51966"/>
    <w:rsid w:val="00A61407"/>
    <w:rsid w:val="00A70FFE"/>
    <w:rsid w:val="00A773FE"/>
    <w:rsid w:val="00A942B9"/>
    <w:rsid w:val="00AA5965"/>
    <w:rsid w:val="00AD043D"/>
    <w:rsid w:val="00AE54DF"/>
    <w:rsid w:val="00AF6318"/>
    <w:rsid w:val="00B00837"/>
    <w:rsid w:val="00B12132"/>
    <w:rsid w:val="00B367B0"/>
    <w:rsid w:val="00B51BE2"/>
    <w:rsid w:val="00B52061"/>
    <w:rsid w:val="00B564A1"/>
    <w:rsid w:val="00B7337B"/>
    <w:rsid w:val="00B76233"/>
    <w:rsid w:val="00B77652"/>
    <w:rsid w:val="00BB26C0"/>
    <w:rsid w:val="00BC63BF"/>
    <w:rsid w:val="00BF72C2"/>
    <w:rsid w:val="00C06C81"/>
    <w:rsid w:val="00C170D3"/>
    <w:rsid w:val="00C51DBA"/>
    <w:rsid w:val="00C56950"/>
    <w:rsid w:val="00C56DDD"/>
    <w:rsid w:val="00C66134"/>
    <w:rsid w:val="00C8176E"/>
    <w:rsid w:val="00CA5733"/>
    <w:rsid w:val="00CE744C"/>
    <w:rsid w:val="00CE7512"/>
    <w:rsid w:val="00CE76FE"/>
    <w:rsid w:val="00CF4CED"/>
    <w:rsid w:val="00D1459B"/>
    <w:rsid w:val="00D27655"/>
    <w:rsid w:val="00D44161"/>
    <w:rsid w:val="00D60087"/>
    <w:rsid w:val="00D67345"/>
    <w:rsid w:val="00D67EC0"/>
    <w:rsid w:val="00D82BC1"/>
    <w:rsid w:val="00D86B1A"/>
    <w:rsid w:val="00DA18B8"/>
    <w:rsid w:val="00DA3C08"/>
    <w:rsid w:val="00DB295B"/>
    <w:rsid w:val="00DB4572"/>
    <w:rsid w:val="00DE5905"/>
    <w:rsid w:val="00E07EAA"/>
    <w:rsid w:val="00E11EFA"/>
    <w:rsid w:val="00E326E8"/>
    <w:rsid w:val="00E50FAB"/>
    <w:rsid w:val="00E51D51"/>
    <w:rsid w:val="00E67002"/>
    <w:rsid w:val="00E67849"/>
    <w:rsid w:val="00E844A6"/>
    <w:rsid w:val="00E877BC"/>
    <w:rsid w:val="00E87E37"/>
    <w:rsid w:val="00E90004"/>
    <w:rsid w:val="00EA3A93"/>
    <w:rsid w:val="00EA6257"/>
    <w:rsid w:val="00EB3BBC"/>
    <w:rsid w:val="00EC310A"/>
    <w:rsid w:val="00ED6C08"/>
    <w:rsid w:val="00ED7F66"/>
    <w:rsid w:val="00EE1FB5"/>
    <w:rsid w:val="00EF122C"/>
    <w:rsid w:val="00EF168F"/>
    <w:rsid w:val="00EF3C99"/>
    <w:rsid w:val="00EF5665"/>
    <w:rsid w:val="00F007D8"/>
    <w:rsid w:val="00F1398C"/>
    <w:rsid w:val="00F32584"/>
    <w:rsid w:val="00F33EE0"/>
    <w:rsid w:val="00F46E6F"/>
    <w:rsid w:val="00F5153E"/>
    <w:rsid w:val="00F5745B"/>
    <w:rsid w:val="00F7107A"/>
    <w:rsid w:val="00F7135F"/>
    <w:rsid w:val="00F84AE8"/>
    <w:rsid w:val="00FA1285"/>
    <w:rsid w:val="00FB2768"/>
    <w:rsid w:val="00FC1836"/>
    <w:rsid w:val="00FD37B7"/>
    <w:rsid w:val="00FD5504"/>
    <w:rsid w:val="00FE5C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3F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A3DBF"/>
    <w:pPr>
      <w:keepNext/>
      <w:jc w:val="center"/>
      <w:outlineLvl w:val="0"/>
    </w:pPr>
    <w:rPr>
      <w:b/>
      <w:i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4C6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6F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6FF2"/>
  </w:style>
  <w:style w:type="paragraph" w:styleId="Footer">
    <w:name w:val="footer"/>
    <w:basedOn w:val="Normal"/>
    <w:link w:val="FooterChar"/>
    <w:uiPriority w:val="99"/>
    <w:unhideWhenUsed/>
    <w:rsid w:val="009C6F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6FF2"/>
  </w:style>
  <w:style w:type="paragraph" w:styleId="BalloonText">
    <w:name w:val="Balloon Text"/>
    <w:basedOn w:val="Normal"/>
    <w:link w:val="BalloonTextChar"/>
    <w:uiPriority w:val="99"/>
    <w:semiHidden/>
    <w:unhideWhenUsed/>
    <w:rsid w:val="009C6F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F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rsid w:val="00655202"/>
    <w:pPr>
      <w:ind w:left="720"/>
      <w:contextualSpacing/>
    </w:pPr>
  </w:style>
  <w:style w:type="paragraph" w:styleId="NormalWeb">
    <w:name w:val="Normal (Web)"/>
    <w:basedOn w:val="Normal"/>
    <w:uiPriority w:val="99"/>
    <w:rsid w:val="00D82BC1"/>
    <w:pPr>
      <w:spacing w:before="100" w:beforeAutospacing="1" w:after="100" w:afterAutospacing="1"/>
    </w:pPr>
    <w:rPr>
      <w:rFonts w:cs="TimesNewRoman"/>
    </w:rPr>
  </w:style>
  <w:style w:type="paragraph" w:styleId="Subtitle">
    <w:name w:val="Subtitle"/>
    <w:aliases w:val=" Char1"/>
    <w:basedOn w:val="Normal"/>
    <w:next w:val="Normal"/>
    <w:link w:val="SubtitleChar"/>
    <w:uiPriority w:val="11"/>
    <w:qFormat/>
    <w:rsid w:val="00291D13"/>
    <w:pPr>
      <w:spacing w:after="60" w:line="276" w:lineRule="auto"/>
      <w:jc w:val="center"/>
      <w:outlineLvl w:val="1"/>
    </w:pPr>
    <w:rPr>
      <w:rFonts w:ascii="Cambria" w:hAnsi="Cambria"/>
    </w:rPr>
  </w:style>
  <w:style w:type="character" w:customStyle="1" w:styleId="SubtitleChar">
    <w:name w:val="Subtitle Char"/>
    <w:aliases w:val=" Char1 Char"/>
    <w:basedOn w:val="DefaultParagraphFont"/>
    <w:link w:val="Subtitle"/>
    <w:uiPriority w:val="11"/>
    <w:rsid w:val="00291D13"/>
    <w:rPr>
      <w:rFonts w:ascii="Cambria" w:eastAsia="Times New Roman" w:hAnsi="Cambria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DefaultParagraphFont"/>
    <w:rsid w:val="00C56950"/>
  </w:style>
  <w:style w:type="character" w:customStyle="1" w:styleId="apple-style-span">
    <w:name w:val="apple-style-span"/>
    <w:basedOn w:val="DefaultParagraphFont"/>
    <w:rsid w:val="00C56950"/>
  </w:style>
  <w:style w:type="character" w:styleId="Emphasis">
    <w:name w:val="Emphasis"/>
    <w:uiPriority w:val="20"/>
    <w:qFormat/>
    <w:rsid w:val="00566A54"/>
    <w:rPr>
      <w:i/>
      <w:iCs/>
    </w:rPr>
  </w:style>
  <w:style w:type="paragraph" w:customStyle="1" w:styleId="PreformattedText">
    <w:name w:val="Preformatted Text"/>
    <w:basedOn w:val="Normal"/>
    <w:rsid w:val="00566A54"/>
    <w:pPr>
      <w:widowControl w:val="0"/>
      <w:suppressAutoHyphens/>
    </w:pPr>
    <w:rPr>
      <w:rFonts w:ascii="Courier New" w:eastAsia="NSimSun" w:hAnsi="Courier New" w:cs="Courier New"/>
      <w:kern w:val="1"/>
      <w:sz w:val="20"/>
      <w:szCs w:val="20"/>
      <w:lang w:eastAsia="zh-CN" w:bidi="hi-IN"/>
    </w:rPr>
  </w:style>
  <w:style w:type="paragraph" w:styleId="BodyText">
    <w:name w:val="Body Text"/>
    <w:basedOn w:val="Normal"/>
    <w:link w:val="BodyTextChar"/>
    <w:rsid w:val="00662E44"/>
    <w:rPr>
      <w:sz w:val="28"/>
    </w:rPr>
  </w:style>
  <w:style w:type="character" w:customStyle="1" w:styleId="BodyTextChar">
    <w:name w:val="Body Text Char"/>
    <w:basedOn w:val="DefaultParagraphFont"/>
    <w:link w:val="BodyText"/>
    <w:rsid w:val="00662E44"/>
    <w:rPr>
      <w:rFonts w:ascii="Times New Roman" w:eastAsia="Times New Roman" w:hAnsi="Times New Roman" w:cs="Times New Roman"/>
      <w:sz w:val="28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rsid w:val="004A3DBF"/>
    <w:rPr>
      <w:rFonts w:ascii="Times New Roman" w:eastAsia="Times New Roman" w:hAnsi="Times New Roman" w:cs="Times New Roman"/>
      <w:b/>
      <w:i/>
      <w:sz w:val="24"/>
      <w:szCs w:val="24"/>
      <w:lang w:val="en-US"/>
    </w:rPr>
  </w:style>
  <w:style w:type="character" w:styleId="HTMLTypewriter">
    <w:name w:val="HTML Typewriter"/>
    <w:basedOn w:val="DefaultParagraphFont"/>
    <w:uiPriority w:val="99"/>
    <w:semiHidden/>
    <w:unhideWhenUsed/>
    <w:rsid w:val="00F7135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713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7135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4C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B367B0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B367B0"/>
    <w:rPr>
      <w:rFonts w:ascii="Times New Roman" w:eastAsia="Times New Roman" w:hAnsi="Times New Roman" w:cs="Times New Roman"/>
      <w:sz w:val="16"/>
      <w:szCs w:val="16"/>
      <w:lang w:val="en-US"/>
    </w:rPr>
  </w:style>
  <w:style w:type="paragraph" w:styleId="NoSpacing">
    <w:name w:val="No Spacing"/>
    <w:link w:val="NoSpacingChar"/>
    <w:uiPriority w:val="1"/>
    <w:qFormat/>
    <w:rsid w:val="009D12D4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D12D4"/>
    <w:rPr>
      <w:rFonts w:ascii="Calibri" w:eastAsia="Calibri" w:hAnsi="Calibri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9D12D4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BC63BF"/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C63BF"/>
    <w:rPr>
      <w:rFonts w:ascii="Consolas" w:hAnsi="Consolas"/>
      <w:sz w:val="21"/>
      <w:szCs w:val="21"/>
      <w:lang w:val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B4572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B4572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D0B33FB3956452C9D052B7835EAAF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BF30D3-3894-47B8-AA3E-5FCA0BD19707}"/>
      </w:docPartPr>
      <w:docPartBody>
        <w:p w:rsidR="00A642E3" w:rsidRDefault="0032382E" w:rsidP="0032382E">
          <w:pPr>
            <w:pStyle w:val="2D0B33FB3956452C9D052B7835EAAFAF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32382E"/>
    <w:rsid w:val="0010114F"/>
    <w:rsid w:val="001123A3"/>
    <w:rsid w:val="001D341B"/>
    <w:rsid w:val="00303233"/>
    <w:rsid w:val="0032382E"/>
    <w:rsid w:val="00324D53"/>
    <w:rsid w:val="00351C18"/>
    <w:rsid w:val="003D23BB"/>
    <w:rsid w:val="003E6438"/>
    <w:rsid w:val="00512036"/>
    <w:rsid w:val="00523528"/>
    <w:rsid w:val="00543AB9"/>
    <w:rsid w:val="005819F5"/>
    <w:rsid w:val="005D6588"/>
    <w:rsid w:val="006A2AD8"/>
    <w:rsid w:val="00826D30"/>
    <w:rsid w:val="00927516"/>
    <w:rsid w:val="0094649B"/>
    <w:rsid w:val="00952080"/>
    <w:rsid w:val="009E1975"/>
    <w:rsid w:val="00A642E3"/>
    <w:rsid w:val="00B464B0"/>
    <w:rsid w:val="00B91557"/>
    <w:rsid w:val="00C07019"/>
    <w:rsid w:val="00CC51E4"/>
    <w:rsid w:val="00CE66AB"/>
    <w:rsid w:val="00DC220F"/>
    <w:rsid w:val="00F420C1"/>
    <w:rsid w:val="00FC20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42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0B33FB3956452C9D052B7835EAAFAF">
    <w:name w:val="2D0B33FB3956452C9D052B7835EAAFAF"/>
    <w:rsid w:val="0032382E"/>
  </w:style>
  <w:style w:type="paragraph" w:customStyle="1" w:styleId="80DE68D50B394D15979AB0FEB878A705">
    <w:name w:val="80DE68D50B394D15979AB0FEB878A705"/>
    <w:rsid w:val="0032382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0CA564-94B2-4368-A54A-3720CA6A7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2499</TotalTime>
  <Pages>5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MOVE LIGHT</vt:lpstr>
    </vt:vector>
  </TitlesOfParts>
  <Company/>
  <LinksUpToDate>false</LinksUpToDate>
  <CharactersWithSpaces>574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MOVE LIGHT</dc:title>
  <dc:creator>ANUSHA</dc:creator>
  <cp:lastModifiedBy>nandan</cp:lastModifiedBy>
  <cp:revision>191</cp:revision>
  <dcterms:created xsi:type="dcterms:W3CDTF">2013-04-28T13:09:00Z</dcterms:created>
  <dcterms:modified xsi:type="dcterms:W3CDTF">2013-05-21T17:57:00Z</dcterms:modified>
</cp:coreProperties>
</file>